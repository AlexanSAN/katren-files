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0597" w14:textId="77777777" w:rsidR="00A90320" w:rsidRPr="00A90320" w:rsidRDefault="00A90320" w:rsidP="00A90320">
      <w:pPr>
        <w:rPr>
          <w:b/>
          <w:bCs/>
        </w:rPr>
      </w:pPr>
      <w:r w:rsidRPr="00A90320">
        <w:rPr>
          <w:b/>
          <w:bCs/>
        </w:rPr>
        <w:t>31.08.2024 Катрен №244 (3027) “Россия решила, что на всё готова!”</w:t>
      </w:r>
    </w:p>
    <w:p w14:paraId="010768FF" w14:textId="77777777" w:rsidR="00A90320" w:rsidRDefault="00A90320" w:rsidP="00A90320"/>
    <w:p w14:paraId="1453AAC6" w14:textId="77777777" w:rsidR="00A90320" w:rsidRDefault="00A90320" w:rsidP="00A90320">
      <w:r>
        <w:t>Всё, что происходит в Мире есть Промысел Бога!</w:t>
      </w:r>
    </w:p>
    <w:p w14:paraId="68CB20E1" w14:textId="77777777" w:rsidR="00A90320" w:rsidRDefault="00A90320" w:rsidP="00A90320">
      <w:r>
        <w:t>У человека есть свой собственный Промысел!</w:t>
      </w:r>
    </w:p>
    <w:p w14:paraId="53B950DC" w14:textId="77777777" w:rsidR="00A90320" w:rsidRDefault="00A90320" w:rsidP="00A90320">
      <w:r>
        <w:t>Люди должны добиться Равенства и Любви в Итоге!</w:t>
      </w:r>
    </w:p>
    <w:p w14:paraId="075FE67C" w14:textId="77777777" w:rsidR="00A90320" w:rsidRDefault="00A90320" w:rsidP="00A90320">
      <w:r>
        <w:t>Надо реализовать Главный, Создателя, Замысел!</w:t>
      </w:r>
    </w:p>
    <w:p w14:paraId="0519DF5E" w14:textId="77777777" w:rsidR="00A90320" w:rsidRDefault="00A90320" w:rsidP="00A90320"/>
    <w:p w14:paraId="4C9AD517" w14:textId="77777777" w:rsidR="00A90320" w:rsidRDefault="00A90320" w:rsidP="00A90320">
      <w:r>
        <w:t>Всё будет в Мире, как решил Создатель!</w:t>
      </w:r>
    </w:p>
    <w:p w14:paraId="6AEDB92E" w14:textId="77777777" w:rsidR="00A90320" w:rsidRDefault="00A90320" w:rsidP="00A90320">
      <w:r>
        <w:t>Люди – это Сущности, стремящиеся к Богу!</w:t>
      </w:r>
    </w:p>
    <w:p w14:paraId="3CE61425" w14:textId="77777777" w:rsidR="00A90320" w:rsidRDefault="00A90320" w:rsidP="00A90320">
      <w:r>
        <w:t>Большинство людей живут</w:t>
      </w:r>
      <w:proofErr w:type="gramStart"/>
      <w:r>
        <w:t>, словно,</w:t>
      </w:r>
      <w:proofErr w:type="gramEnd"/>
      <w:r>
        <w:t xml:space="preserve"> обыватели,</w:t>
      </w:r>
    </w:p>
    <w:p w14:paraId="619FA1C9" w14:textId="77777777" w:rsidR="00A90320" w:rsidRDefault="00A90320" w:rsidP="00A90320">
      <w:r>
        <w:t>Которые только и ждут своего Конца или Итога!</w:t>
      </w:r>
    </w:p>
    <w:p w14:paraId="440E8DC3" w14:textId="77777777" w:rsidR="00A90320" w:rsidRDefault="00A90320" w:rsidP="00A90320"/>
    <w:p w14:paraId="7D614156" w14:textId="77777777" w:rsidR="00A90320" w:rsidRDefault="00A90320" w:rsidP="00A90320">
      <w:r>
        <w:t>Проявление человека – это борьба за жизнь!</w:t>
      </w:r>
    </w:p>
    <w:p w14:paraId="171475BC" w14:textId="77777777" w:rsidR="00A90320" w:rsidRDefault="00A90320" w:rsidP="00A90320">
      <w:r>
        <w:t>Шекспир спрашивал: быть или не быть?</w:t>
      </w:r>
    </w:p>
    <w:p w14:paraId="06F55995" w14:textId="77777777" w:rsidR="00A90320" w:rsidRDefault="00A90320" w:rsidP="00A90320">
      <w:r>
        <w:t>Человек при жизни должен определить,</w:t>
      </w:r>
    </w:p>
    <w:p w14:paraId="0D7A6A05" w14:textId="77777777" w:rsidR="00A90320" w:rsidRDefault="00A90320" w:rsidP="00A90320">
      <w:r>
        <w:t>Как он, сам, должен в Духе жить?</w:t>
      </w:r>
    </w:p>
    <w:p w14:paraId="2C4200D5" w14:textId="77777777" w:rsidR="00A90320" w:rsidRDefault="00A90320" w:rsidP="00A90320"/>
    <w:p w14:paraId="7B26BC00" w14:textId="77777777" w:rsidR="00A90320" w:rsidRDefault="00A90320" w:rsidP="00A90320">
      <w:r>
        <w:t>Тьма – это жизни противопоставление!</w:t>
      </w:r>
    </w:p>
    <w:p w14:paraId="180736ED" w14:textId="77777777" w:rsidR="00A90320" w:rsidRDefault="00A90320" w:rsidP="00A90320">
      <w:r>
        <w:t>Человек, постоянно, находится перед выбором:</w:t>
      </w:r>
    </w:p>
    <w:p w14:paraId="67D2DD5D" w14:textId="77777777" w:rsidR="00A90320" w:rsidRDefault="00A90320" w:rsidP="00A90320">
      <w:r>
        <w:t>В какую сторону должно быть движение?</w:t>
      </w:r>
    </w:p>
    <w:p w14:paraId="1F832CA0" w14:textId="77777777" w:rsidR="00A90320" w:rsidRDefault="00A90320" w:rsidP="00A90320">
      <w:r>
        <w:t>Большинство людей, жизнь рубит, как топором!</w:t>
      </w:r>
    </w:p>
    <w:p w14:paraId="0653C8ED" w14:textId="77777777" w:rsidR="00A90320" w:rsidRDefault="00A90320" w:rsidP="00A90320"/>
    <w:p w14:paraId="574FD48F" w14:textId="77777777" w:rsidR="00A90320" w:rsidRDefault="00A90320" w:rsidP="00A90320">
      <w:r>
        <w:t>Но такое решение ничего не стоит,</w:t>
      </w:r>
    </w:p>
    <w:p w14:paraId="2C9A4F16" w14:textId="77777777" w:rsidR="00A90320" w:rsidRDefault="00A90320" w:rsidP="00A90320">
      <w:r>
        <w:t>Это выбор, только, под властью Тьмы,</w:t>
      </w:r>
    </w:p>
    <w:p w14:paraId="36D8D05D" w14:textId="77777777" w:rsidR="00A90320" w:rsidRDefault="00A90320" w:rsidP="00A90320">
      <w:r>
        <w:t>Только войны и революции людей блокируют,</w:t>
      </w:r>
    </w:p>
    <w:p w14:paraId="36BE63AA" w14:textId="77777777" w:rsidR="00A90320" w:rsidRDefault="00A90320" w:rsidP="00A90320">
      <w:r>
        <w:t>Жизнь в такое время, есть подобие кутерьмы!</w:t>
      </w:r>
    </w:p>
    <w:p w14:paraId="41024F78" w14:textId="77777777" w:rsidR="00A90320" w:rsidRDefault="00A90320" w:rsidP="00A90320"/>
    <w:p w14:paraId="10AF78DA" w14:textId="77777777" w:rsidR="00A90320" w:rsidRDefault="00A90320" w:rsidP="00A90320">
      <w:r>
        <w:t>Сегодня, в конце Пятой Эпохи, надо решить,</w:t>
      </w:r>
    </w:p>
    <w:p w14:paraId="36BBF6E6" w14:textId="77777777" w:rsidR="00A90320" w:rsidRDefault="00A90320" w:rsidP="00A90320">
      <w:r>
        <w:t>Быть или не быть, вопрос для всего Мира?</w:t>
      </w:r>
    </w:p>
    <w:p w14:paraId="63FB95C4" w14:textId="77777777" w:rsidR="00A90320" w:rsidRDefault="00A90320" w:rsidP="00A90320">
      <w:r>
        <w:t>Придётся решить: жить или не жить:</w:t>
      </w:r>
    </w:p>
    <w:p w14:paraId="45AD7398" w14:textId="77777777" w:rsidR="00A90320" w:rsidRDefault="00A90320" w:rsidP="00A90320">
      <w:r>
        <w:t>Накануне, Перехода или Великого пира!</w:t>
      </w:r>
    </w:p>
    <w:p w14:paraId="2A385D92" w14:textId="77777777" w:rsidR="00A90320" w:rsidRDefault="00A90320" w:rsidP="00A90320"/>
    <w:p w14:paraId="4F6A6B3A" w14:textId="77777777" w:rsidR="00A90320" w:rsidRDefault="00A90320" w:rsidP="00A90320">
      <w:r>
        <w:lastRenderedPageBreak/>
        <w:t>Война Славян усложнила все обстоятельства!</w:t>
      </w:r>
    </w:p>
    <w:p w14:paraId="40A06AF5" w14:textId="77777777" w:rsidR="00A90320" w:rsidRDefault="00A90320" w:rsidP="00A90320">
      <w:r>
        <w:t>Нет Глобальной Цели у этой борьбы,</w:t>
      </w:r>
    </w:p>
    <w:p w14:paraId="65341F81" w14:textId="77777777" w:rsidR="00A90320" w:rsidRDefault="00A90320" w:rsidP="00A90320">
      <w:r>
        <w:t>Главное для Тьмы, что война состоялась,</w:t>
      </w:r>
    </w:p>
    <w:p w14:paraId="1BA98449" w14:textId="77777777" w:rsidR="00A90320" w:rsidRDefault="00A90320" w:rsidP="00A90320">
      <w:r>
        <w:t>Мир оказался, в преддверии, последней войны!</w:t>
      </w:r>
    </w:p>
    <w:p w14:paraId="5144B7FD" w14:textId="77777777" w:rsidR="00A90320" w:rsidRDefault="00A90320" w:rsidP="00A90320"/>
    <w:p w14:paraId="54534C16" w14:textId="77777777" w:rsidR="00A90320" w:rsidRDefault="00A90320" w:rsidP="00A90320">
      <w:r>
        <w:t>Силы Света и Тьмы спешат, но не получается!</w:t>
      </w:r>
    </w:p>
    <w:p w14:paraId="1A9AC668" w14:textId="77777777" w:rsidR="00A90320" w:rsidRDefault="00A90320" w:rsidP="00A90320">
      <w:r>
        <w:t>Сразились в схватке Тьма и Свет!</w:t>
      </w:r>
    </w:p>
    <w:p w14:paraId="3EBA322A" w14:textId="77777777" w:rsidR="00A90320" w:rsidRDefault="00A90320" w:rsidP="00A90320">
      <w:r>
        <w:t>Создатель получил вопрос и ответ, так случается,</w:t>
      </w:r>
    </w:p>
    <w:p w14:paraId="08233972" w14:textId="77777777" w:rsidR="00A90320" w:rsidRDefault="00A90320" w:rsidP="00A90320">
      <w:r>
        <w:t>Людям очень нужен от Создателя Совет!</w:t>
      </w:r>
    </w:p>
    <w:p w14:paraId="4A5F8921" w14:textId="77777777" w:rsidR="00A90320" w:rsidRDefault="00A90320" w:rsidP="00A90320"/>
    <w:p w14:paraId="4E1C921A" w14:textId="77777777" w:rsidR="00A90320" w:rsidRDefault="00A90320" w:rsidP="00A90320">
      <w:r>
        <w:t>Новая Эпоха – это Новые, для жизни соотношения!</w:t>
      </w:r>
    </w:p>
    <w:p w14:paraId="391DC47D" w14:textId="77777777" w:rsidR="00A90320" w:rsidRDefault="00A90320" w:rsidP="00A90320">
      <w:r>
        <w:t>Люди спешат занять предложенные места,</w:t>
      </w:r>
    </w:p>
    <w:p w14:paraId="4607CF78" w14:textId="77777777" w:rsidR="00A90320" w:rsidRDefault="00A90320" w:rsidP="00A90320">
      <w:r>
        <w:t>Теперь, не будет просто движения,</w:t>
      </w:r>
    </w:p>
    <w:p w14:paraId="34AF0330" w14:textId="77777777" w:rsidR="00A90320" w:rsidRDefault="00A90320" w:rsidP="00A90320">
      <w:r>
        <w:t>Поменяется в Пространстве и частота!</w:t>
      </w:r>
    </w:p>
    <w:p w14:paraId="391A250D" w14:textId="77777777" w:rsidR="00A90320" w:rsidRDefault="00A90320" w:rsidP="00A90320"/>
    <w:p w14:paraId="3B0C2AAE" w14:textId="77777777" w:rsidR="00A90320" w:rsidRDefault="00A90320" w:rsidP="00A90320">
      <w:r>
        <w:t>Теперь, накануне, Создатель выстраивает порядок!</w:t>
      </w:r>
    </w:p>
    <w:p w14:paraId="5CCE2F93" w14:textId="77777777" w:rsidR="00A90320" w:rsidRDefault="00A90320" w:rsidP="00A90320">
      <w:r>
        <w:t>Каждый человек должен понимать построение!</w:t>
      </w:r>
    </w:p>
    <w:p w14:paraId="6D03F67D" w14:textId="77777777" w:rsidR="00A90320" w:rsidRDefault="00A90320" w:rsidP="00A90320">
      <w:r>
        <w:t>Не нужно будет людям никаких указок,</w:t>
      </w:r>
    </w:p>
    <w:p w14:paraId="4C13FC51" w14:textId="77777777" w:rsidR="00A90320" w:rsidRDefault="00A90320" w:rsidP="00A90320">
      <w:r>
        <w:t>Будет, только на Создателя, равнение!</w:t>
      </w:r>
    </w:p>
    <w:p w14:paraId="35C38046" w14:textId="77777777" w:rsidR="00A90320" w:rsidRDefault="00A90320" w:rsidP="00A90320"/>
    <w:p w14:paraId="281CD6E5" w14:textId="77777777" w:rsidR="00A90320" w:rsidRDefault="00A90320" w:rsidP="00A90320">
      <w:r>
        <w:t>Кто-то очень хочет подняться в Небо!</w:t>
      </w:r>
    </w:p>
    <w:p w14:paraId="756CE462" w14:textId="77777777" w:rsidR="00A90320" w:rsidRDefault="00A90320" w:rsidP="00A90320">
      <w:r>
        <w:t>Кто-то не спешит никуда!</w:t>
      </w:r>
    </w:p>
    <w:p w14:paraId="6D827198" w14:textId="77777777" w:rsidR="00A90320" w:rsidRDefault="00A90320" w:rsidP="00A90320">
      <w:r>
        <w:t>Даже Ваше Великое Вече – это ещё Небыль,</w:t>
      </w:r>
    </w:p>
    <w:p w14:paraId="404CC6EF" w14:textId="77777777" w:rsidR="00A90320" w:rsidRDefault="00A90320" w:rsidP="00A90320">
      <w:r>
        <w:t>Вами была поднята до Неба волна!</w:t>
      </w:r>
    </w:p>
    <w:p w14:paraId="5C789C42" w14:textId="77777777" w:rsidR="00A90320" w:rsidRDefault="00A90320" w:rsidP="00A90320"/>
    <w:p w14:paraId="1A0F7D3A" w14:textId="77777777" w:rsidR="00A90320" w:rsidRDefault="00A90320" w:rsidP="00A90320">
      <w:r>
        <w:t>Россия решила, что на Всё готова!</w:t>
      </w:r>
    </w:p>
    <w:p w14:paraId="5F43C71A" w14:textId="77777777" w:rsidR="00A90320" w:rsidRDefault="00A90320" w:rsidP="00A90320">
      <w:r>
        <w:t>Остаётся сделать в Завтра один Шаг!</w:t>
      </w:r>
    </w:p>
    <w:p w14:paraId="463A10A7" w14:textId="77777777" w:rsidR="00A90320" w:rsidRDefault="00A90320" w:rsidP="00A90320">
      <w:r>
        <w:t>Не нужна России, на счастье, подкова,</w:t>
      </w:r>
    </w:p>
    <w:p w14:paraId="3C9DB933" w14:textId="77777777" w:rsidR="00A90320" w:rsidRDefault="00A90320" w:rsidP="00A90320">
      <w:r>
        <w:t>Вам надо поставить срочно Тьме мат!</w:t>
      </w:r>
    </w:p>
    <w:p w14:paraId="09D6ADE6" w14:textId="77777777" w:rsidR="00A90320" w:rsidRDefault="00A90320" w:rsidP="00A90320"/>
    <w:p w14:paraId="0BDA1844" w14:textId="77777777" w:rsidR="00A90320" w:rsidRDefault="00A90320" w:rsidP="00A90320">
      <w:r>
        <w:t>Это очень важно, кто сегодня впереди!</w:t>
      </w:r>
    </w:p>
    <w:p w14:paraId="48E195A9" w14:textId="77777777" w:rsidR="00A90320" w:rsidRDefault="00A90320" w:rsidP="00A90320">
      <w:r>
        <w:t>У России теперь Новая позиция,</w:t>
      </w:r>
    </w:p>
    <w:p w14:paraId="11374DA3" w14:textId="77777777" w:rsidR="00A90320" w:rsidRDefault="00A90320" w:rsidP="00A90320">
      <w:r>
        <w:lastRenderedPageBreak/>
        <w:t>России надо твёрдо к Богу идти,</w:t>
      </w:r>
    </w:p>
    <w:p w14:paraId="11AA2682" w14:textId="77777777" w:rsidR="00A90320" w:rsidRDefault="00A90320" w:rsidP="00A90320">
      <w:r>
        <w:t>Москва, теперь в Духе, всего Мира, Столица!</w:t>
      </w:r>
    </w:p>
    <w:p w14:paraId="4793F6DC" w14:textId="77777777" w:rsidR="00A90320" w:rsidRDefault="00A90320" w:rsidP="00A90320"/>
    <w:p w14:paraId="12722127" w14:textId="77777777" w:rsidR="00A90320" w:rsidRDefault="00A90320" w:rsidP="00A90320">
      <w:r>
        <w:t>Россия начинает свой Новый путь,</w:t>
      </w:r>
    </w:p>
    <w:p w14:paraId="3F6E96BB" w14:textId="77777777" w:rsidR="00A90320" w:rsidRDefault="00A90320" w:rsidP="00A90320">
      <w:r>
        <w:t>«Путь из Варяг в Греки»,</w:t>
      </w:r>
    </w:p>
    <w:p w14:paraId="10995B4E" w14:textId="77777777" w:rsidR="00A90320" w:rsidRDefault="00A90320" w:rsidP="00A90320">
      <w:r>
        <w:t>Россия – это Главная, теперь, в Мире Суть!</w:t>
      </w:r>
    </w:p>
    <w:p w14:paraId="66506ADE" w14:textId="77777777" w:rsidR="00A90320" w:rsidRDefault="00A90320" w:rsidP="00A90320">
      <w:r>
        <w:t>Создатель Ваш Путь давно отметил!</w:t>
      </w:r>
    </w:p>
    <w:p w14:paraId="3620B4F2" w14:textId="77777777" w:rsidR="00A90320" w:rsidRDefault="00A90320" w:rsidP="00A90320"/>
    <w:p w14:paraId="1FCA69C7" w14:textId="77777777" w:rsidR="00A90320" w:rsidRDefault="00A90320" w:rsidP="00A90320">
      <w:r>
        <w:t>Помните, деньги ничего не значат!</w:t>
      </w:r>
    </w:p>
    <w:p w14:paraId="3348C42C" w14:textId="77777777" w:rsidR="00A90320" w:rsidRDefault="00A90320" w:rsidP="00A90320">
      <w:r>
        <w:t>Только в Пятой Эпохе это было всего важнее!</w:t>
      </w:r>
    </w:p>
    <w:p w14:paraId="099A8D67" w14:textId="77777777" w:rsidR="00A90320" w:rsidRDefault="00A90320" w:rsidP="00A90320">
      <w:r>
        <w:t>Деньги будущее больше не определяют,</w:t>
      </w:r>
    </w:p>
    <w:p w14:paraId="092F4B7D" w14:textId="77777777" w:rsidR="00A90320" w:rsidRDefault="00A90320" w:rsidP="00A90320">
      <w:r>
        <w:t>Люди поймут это немного позднее!</w:t>
      </w:r>
    </w:p>
    <w:p w14:paraId="766FAE2F" w14:textId="77777777" w:rsidR="00A90320" w:rsidRDefault="00A90320" w:rsidP="00A90320"/>
    <w:p w14:paraId="357A2E9F" w14:textId="77777777" w:rsidR="00A90320" w:rsidRDefault="00A90320" w:rsidP="00A90320">
      <w:r>
        <w:t>Теперь Промысел, вместе, Бога и человека!</w:t>
      </w:r>
    </w:p>
    <w:p w14:paraId="2B5B52D2" w14:textId="77777777" w:rsidR="00A90320" w:rsidRDefault="00A90320" w:rsidP="00A90320">
      <w:r>
        <w:t>Нельзя остановить это движение!</w:t>
      </w:r>
    </w:p>
    <w:p w14:paraId="6984F995" w14:textId="77777777" w:rsidR="00A90320" w:rsidRDefault="00A90320" w:rsidP="00A90320">
      <w:r>
        <w:t>Вы есть – Начало Начал Нового века!</w:t>
      </w:r>
    </w:p>
    <w:p w14:paraId="2D67CB48" w14:textId="77777777" w:rsidR="00A90320" w:rsidRDefault="00A90320" w:rsidP="00A90320">
      <w:r>
        <w:t>Начинается Великое Преображение!</w:t>
      </w:r>
    </w:p>
    <w:p w14:paraId="01EE5031" w14:textId="77777777" w:rsidR="00A90320" w:rsidRDefault="00A90320" w:rsidP="00A90320"/>
    <w:p w14:paraId="2E8722C5" w14:textId="77777777" w:rsidR="00A90320" w:rsidRDefault="00A90320" w:rsidP="00A90320">
      <w:r>
        <w:t>Да будет Свет Истины!</w:t>
      </w:r>
    </w:p>
    <w:p w14:paraId="230918DA" w14:textId="114DB78A" w:rsidR="000958CB" w:rsidRDefault="00A90320" w:rsidP="00A90320">
      <w:r>
        <w:t>Отец Абсолют или Высший Космический Разум!</w:t>
      </w:r>
    </w:p>
    <w:p w14:paraId="02404213" w14:textId="77777777" w:rsidR="00A90320" w:rsidRDefault="00A90320" w:rsidP="00A90320"/>
    <w:p w14:paraId="325521CD" w14:textId="77777777" w:rsidR="00A90320" w:rsidRDefault="00A90320" w:rsidP="00A90320"/>
    <w:p w14:paraId="113BE133" w14:textId="77777777" w:rsidR="00A90320" w:rsidRPr="00A90320" w:rsidRDefault="00A90320" w:rsidP="00A90320">
      <w:pPr>
        <w:rPr>
          <w:b/>
          <w:bCs/>
        </w:rPr>
      </w:pPr>
      <w:r w:rsidRPr="00A90320">
        <w:rPr>
          <w:b/>
          <w:bCs/>
        </w:rPr>
        <w:t>Откровения или реакция Создателя на современность</w:t>
      </w:r>
    </w:p>
    <w:p w14:paraId="413B0E69" w14:textId="77777777" w:rsidR="00A90320" w:rsidRDefault="00A90320" w:rsidP="00A90320"/>
    <w:p w14:paraId="11A4A46B" w14:textId="77777777" w:rsidR="00A90320" w:rsidRDefault="00A90320" w:rsidP="00A90320">
      <w:r>
        <w:t>31.08.24.</w:t>
      </w:r>
    </w:p>
    <w:p w14:paraId="74446147" w14:textId="77777777" w:rsidR="00A90320" w:rsidRDefault="00A90320" w:rsidP="00A90320">
      <w:r>
        <w:t> </w:t>
      </w:r>
    </w:p>
    <w:p w14:paraId="7E54DAC6" w14:textId="77777777" w:rsidR="00A90320" w:rsidRDefault="00A90320" w:rsidP="00A90320">
      <w:r>
        <w:t>Мир сегодня в ожидании!</w:t>
      </w:r>
    </w:p>
    <w:p w14:paraId="1859D30C" w14:textId="77777777" w:rsidR="00A90320" w:rsidRDefault="00A90320" w:rsidP="00A90320">
      <w:r>
        <w:t>Люди поняли свою Задачу!</w:t>
      </w:r>
    </w:p>
    <w:p w14:paraId="4902233D" w14:textId="77777777" w:rsidR="00A90320" w:rsidRDefault="00A90320" w:rsidP="00A90320">
      <w:r>
        <w:t>Открылось Создателя направление!</w:t>
      </w:r>
    </w:p>
    <w:p w14:paraId="720EB79E" w14:textId="77777777" w:rsidR="00A90320" w:rsidRDefault="00A90320" w:rsidP="00A90320">
      <w:r>
        <w:t>Начинается Идеологии передача!</w:t>
      </w:r>
    </w:p>
    <w:p w14:paraId="39A72E25" w14:textId="77777777" w:rsidR="00A90320" w:rsidRDefault="00A90320" w:rsidP="00A90320">
      <w:r>
        <w:t> </w:t>
      </w:r>
    </w:p>
    <w:p w14:paraId="5DA2241F" w14:textId="77777777" w:rsidR="00A90320" w:rsidRDefault="00A90320" w:rsidP="00A90320">
      <w:r>
        <w:t>Надо начинать по-Новому!</w:t>
      </w:r>
    </w:p>
    <w:p w14:paraId="30509B92" w14:textId="77777777" w:rsidR="00A90320" w:rsidRDefault="00A90320" w:rsidP="00A90320">
      <w:r>
        <w:lastRenderedPageBreak/>
        <w:t>Союз был тогда предтечей!</w:t>
      </w:r>
    </w:p>
    <w:p w14:paraId="1F6CEF81" w14:textId="77777777" w:rsidR="00A90320" w:rsidRDefault="00A90320" w:rsidP="00A90320">
      <w:r>
        <w:t>Надо верить Создателя слову!</w:t>
      </w:r>
    </w:p>
    <w:p w14:paraId="312CFBEF" w14:textId="77777777" w:rsidR="00A90320" w:rsidRDefault="00A90320" w:rsidP="00A90320">
      <w:r>
        <w:t>Вы начинаете, ещё не вечер!</w:t>
      </w:r>
    </w:p>
    <w:p w14:paraId="25C9D206" w14:textId="77777777" w:rsidR="00A90320" w:rsidRDefault="00A90320" w:rsidP="00A90320">
      <w:r>
        <w:t> </w:t>
      </w:r>
    </w:p>
    <w:p w14:paraId="4A8AED9F" w14:textId="77777777" w:rsidR="00A90320" w:rsidRDefault="00A90320" w:rsidP="00A90320">
      <w:r>
        <w:t>Открылись поиски Миров!</w:t>
      </w:r>
    </w:p>
    <w:p w14:paraId="4ECAC481" w14:textId="77777777" w:rsidR="00A90320" w:rsidRDefault="00A90320" w:rsidP="00A90320">
      <w:r>
        <w:t>Каждый человек – это Микромир!</w:t>
      </w:r>
    </w:p>
    <w:p w14:paraId="53E1573D" w14:textId="77777777" w:rsidR="00A90320" w:rsidRDefault="00A90320" w:rsidP="00A90320">
      <w:r>
        <w:t>Сегодня нет никаких Идеалов,</w:t>
      </w:r>
    </w:p>
    <w:p w14:paraId="06DC98DA" w14:textId="77777777" w:rsidR="00A90320" w:rsidRDefault="00A90320" w:rsidP="00A90320">
      <w:r>
        <w:t>Только Создатель ориентир!</w:t>
      </w:r>
    </w:p>
    <w:p w14:paraId="57E0A6EE" w14:textId="77777777" w:rsidR="00A90320" w:rsidRDefault="00A90320" w:rsidP="00A90320">
      <w:r>
        <w:t> </w:t>
      </w:r>
    </w:p>
    <w:p w14:paraId="6CF556F1" w14:textId="6070DA17" w:rsidR="00A90320" w:rsidRDefault="00A90320" w:rsidP="00A90320">
      <w:r>
        <w:t>Создатель!</w:t>
      </w:r>
    </w:p>
    <w:sectPr w:rsidR="00A90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7C"/>
    <w:rsid w:val="000430B4"/>
    <w:rsid w:val="000958CB"/>
    <w:rsid w:val="000A597C"/>
    <w:rsid w:val="008D118E"/>
    <w:rsid w:val="00A9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D6B0"/>
  <w15:chartTrackingRefBased/>
  <w15:docId w15:val="{F86EF22D-BE8F-43AA-BE9B-D0E4FC6E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9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9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9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9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9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9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9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9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9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9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5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2026-01-17T17:08:00Z</dcterms:created>
  <dcterms:modified xsi:type="dcterms:W3CDTF">2026-01-17T17:09:00Z</dcterms:modified>
</cp:coreProperties>
</file>